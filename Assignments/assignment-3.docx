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40DB" w:rsidRDefault="004F0725">
      <w:pPr>
        <w:pStyle w:val="Title"/>
      </w:pPr>
      <w:r>
        <w:t xml:space="preserve">CreatingaRESTfulAPIusing express.js and creating a database and index in </w:t>
      </w:r>
      <w:r>
        <w:rPr>
          <w:spacing w:val="-2"/>
        </w:rPr>
        <w:t>MongoDB.</w:t>
      </w:r>
    </w:p>
    <w:p w:rsidR="006040DB" w:rsidRDefault="004F0725">
      <w:pPr>
        <w:rPr>
          <w:sz w:val="32"/>
          <w:szCs w:val="32"/>
        </w:rPr>
      </w:pPr>
      <w:r>
        <w:rPr>
          <w:sz w:val="32"/>
          <w:szCs w:val="32"/>
        </w:rPr>
        <w:t>Name :</w:t>
      </w:r>
      <w:r w:rsidR="001E7DE5">
        <w:rPr>
          <w:sz w:val="32"/>
          <w:szCs w:val="32"/>
        </w:rPr>
        <w:t xml:space="preserve"> Dulla Venkateswararao</w:t>
      </w:r>
    </w:p>
    <w:p w:rsidR="006040DB" w:rsidRDefault="004F0725">
      <w:pPr>
        <w:rPr>
          <w:sz w:val="32"/>
          <w:szCs w:val="32"/>
        </w:rPr>
      </w:pPr>
      <w:r>
        <w:rPr>
          <w:sz w:val="32"/>
          <w:szCs w:val="32"/>
        </w:rPr>
        <w:t>Email :</w:t>
      </w:r>
      <w:r w:rsidR="001E7DE5">
        <w:rPr>
          <w:sz w:val="32"/>
          <w:szCs w:val="32"/>
        </w:rPr>
        <w:t xml:space="preserve"> </w:t>
      </w:r>
      <w:hyperlink r:id="rId8" w:history="1">
        <w:r w:rsidR="001E7DE5" w:rsidRPr="000605C8">
          <w:rPr>
            <w:rStyle w:val="Hyperlink"/>
            <w:sz w:val="32"/>
            <w:szCs w:val="32"/>
          </w:rPr>
          <w:t>venkatesweraraodulla@gmail.com</w:t>
        </w:r>
      </w:hyperlink>
    </w:p>
    <w:p w:rsidR="006040DB" w:rsidRDefault="004F0725">
      <w:pPr>
        <w:rPr>
          <w:sz w:val="32"/>
          <w:szCs w:val="32"/>
        </w:rPr>
      </w:pPr>
      <w:r>
        <w:rPr>
          <w:sz w:val="32"/>
          <w:szCs w:val="32"/>
        </w:rPr>
        <w:t xml:space="preserve">College: </w:t>
      </w:r>
      <w:r w:rsidR="000D1702">
        <w:rPr>
          <w:sz w:val="32"/>
          <w:szCs w:val="32"/>
        </w:rPr>
        <w:t xml:space="preserve">Visakha institute of </w:t>
      </w:r>
      <w:r>
        <w:rPr>
          <w:sz w:val="32"/>
          <w:szCs w:val="32"/>
        </w:rPr>
        <w:t xml:space="preserve"> engineering </w:t>
      </w:r>
      <w:r w:rsidR="000D1702">
        <w:rPr>
          <w:sz w:val="32"/>
          <w:szCs w:val="32"/>
        </w:rPr>
        <w:t>and technology</w:t>
      </w:r>
    </w:p>
    <w:p w:rsidR="006040DB" w:rsidRDefault="006040DB">
      <w:pPr>
        <w:pStyle w:val="BodyText"/>
        <w:rPr>
          <w:b w:val="0"/>
          <w:sz w:val="24"/>
        </w:rPr>
      </w:pPr>
    </w:p>
    <w:p w:rsidR="006040DB" w:rsidRDefault="006040DB">
      <w:pPr>
        <w:pStyle w:val="BodyText"/>
        <w:spacing w:before="25"/>
        <w:rPr>
          <w:b w:val="0"/>
          <w:sz w:val="24"/>
        </w:rPr>
      </w:pPr>
    </w:p>
    <w:p w:rsidR="006040DB" w:rsidRDefault="004F0725">
      <w:pPr>
        <w:ind w:left="100"/>
        <w:rPr>
          <w:b/>
          <w:sz w:val="46"/>
        </w:rPr>
      </w:pPr>
      <w:r>
        <w:rPr>
          <w:b/>
          <w:sz w:val="46"/>
        </w:rPr>
        <w:t>sourcecode</w:t>
      </w:r>
      <w:r>
        <w:rPr>
          <w:b/>
          <w:spacing w:val="-10"/>
          <w:sz w:val="46"/>
        </w:rPr>
        <w:t>:</w:t>
      </w:r>
    </w:p>
    <w:p w:rsidR="006040DB" w:rsidRDefault="004F0725">
      <w:pPr>
        <w:pStyle w:val="Heading1"/>
        <w:spacing w:before="274"/>
        <w:ind w:left="263"/>
      </w:pPr>
      <w:r>
        <w:t>index.jsfile</w:t>
      </w:r>
      <w:r>
        <w:rPr>
          <w:spacing w:val="-10"/>
        </w:rPr>
        <w:t>:</w:t>
      </w:r>
    </w:p>
    <w:p w:rsidR="006040DB" w:rsidRDefault="004F0725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885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0DB" w:rsidRDefault="006040DB">
      <w:pPr>
        <w:rPr>
          <w:sz w:val="20"/>
        </w:rPr>
        <w:sectPr w:rsidR="006040DB" w:rsidSect="001976A5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:rsidR="006040DB" w:rsidRDefault="006040DB">
      <w:pPr>
        <w:pStyle w:val="BodyText"/>
        <w:spacing w:before="52"/>
        <w:rPr>
          <w:sz w:val="20"/>
        </w:rPr>
      </w:pPr>
    </w:p>
    <w:p w:rsidR="006040DB" w:rsidRDefault="004F0725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81040" cy="3612515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DB" w:rsidRDefault="004F0725">
      <w:pPr>
        <w:spacing w:before="231"/>
        <w:ind w:left="239"/>
        <w:rPr>
          <w:b/>
          <w:sz w:val="28"/>
        </w:rPr>
      </w:pPr>
      <w:r>
        <w:rPr>
          <w:b/>
          <w:sz w:val="28"/>
        </w:rPr>
        <w:t>MODEL</w:t>
      </w:r>
      <w:r>
        <w:rPr>
          <w:b/>
          <w:spacing w:val="-10"/>
          <w:sz w:val="28"/>
        </w:rPr>
        <w:t>:</w:t>
      </w:r>
    </w:p>
    <w:p w:rsidR="006040DB" w:rsidRDefault="004F0725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0DB" w:rsidRDefault="006040DB">
      <w:pPr>
        <w:rPr>
          <w:sz w:val="20"/>
        </w:rPr>
        <w:sectPr w:rsidR="006040DB" w:rsidSect="001976A5">
          <w:headerReference w:type="default" r:id="rId12"/>
          <w:pgSz w:w="11910" w:h="16840"/>
          <w:pgMar w:top="1740" w:right="1320" w:bottom="280" w:left="1340" w:header="1452" w:footer="0" w:gutter="0"/>
          <w:cols w:space="720"/>
        </w:sectPr>
      </w:pPr>
    </w:p>
    <w:p w:rsidR="006040DB" w:rsidRDefault="006040DB">
      <w:pPr>
        <w:pStyle w:val="BodyText"/>
        <w:spacing w:before="52"/>
        <w:rPr>
          <w:sz w:val="20"/>
        </w:rPr>
      </w:pPr>
    </w:p>
    <w:p w:rsidR="006040DB" w:rsidRDefault="004F0725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81040" cy="361251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DB" w:rsidRDefault="004F0725">
      <w:pPr>
        <w:spacing w:before="231" w:after="7" w:line="446" w:lineRule="auto"/>
        <w:ind w:left="244" w:right="5710" w:hanging="144"/>
        <w:rPr>
          <w:b/>
          <w:sz w:val="28"/>
        </w:rPr>
      </w:pPr>
      <w:r>
        <w:rPr>
          <w:b/>
          <w:sz w:val="28"/>
        </w:rPr>
        <w:t>CONTROLLERS: CREATE :</w:t>
      </w:r>
    </w:p>
    <w:p w:rsidR="006040DB" w:rsidRDefault="004F0725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51500" cy="352996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DB" w:rsidRDefault="006040DB">
      <w:pPr>
        <w:rPr>
          <w:sz w:val="20"/>
        </w:rPr>
        <w:sectPr w:rsidR="006040DB" w:rsidSect="001976A5">
          <w:headerReference w:type="default" r:id="rId15"/>
          <w:pgSz w:w="11910" w:h="16840"/>
          <w:pgMar w:top="1740" w:right="1320" w:bottom="280" w:left="1340" w:header="1452" w:footer="0" w:gutter="0"/>
          <w:cols w:space="720"/>
        </w:sectPr>
      </w:pPr>
    </w:p>
    <w:p w:rsidR="006040DB" w:rsidRDefault="006040DB">
      <w:pPr>
        <w:pStyle w:val="BodyText"/>
        <w:spacing w:before="52"/>
        <w:rPr>
          <w:sz w:val="20"/>
        </w:rPr>
      </w:pPr>
    </w:p>
    <w:p w:rsidR="006040DB" w:rsidRDefault="004F0725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81040" cy="361251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DB" w:rsidRDefault="004F0725">
      <w:pPr>
        <w:spacing w:before="231"/>
        <w:ind w:left="244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0"/>
          <w:sz w:val="28"/>
        </w:rPr>
        <w:t>:</w:t>
      </w:r>
    </w:p>
    <w:p w:rsidR="006040DB" w:rsidRDefault="004F0725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0DB" w:rsidRDefault="006040DB">
      <w:pPr>
        <w:rPr>
          <w:sz w:val="20"/>
        </w:rPr>
        <w:sectPr w:rsidR="006040DB" w:rsidSect="001976A5">
          <w:headerReference w:type="default" r:id="rId18"/>
          <w:pgSz w:w="11910" w:h="16840"/>
          <w:pgMar w:top="1740" w:right="1320" w:bottom="280" w:left="1340" w:header="1452" w:footer="0" w:gutter="0"/>
          <w:cols w:space="720"/>
        </w:sectPr>
      </w:pPr>
    </w:p>
    <w:p w:rsidR="006040DB" w:rsidRDefault="006040DB">
      <w:pPr>
        <w:pStyle w:val="BodyText"/>
        <w:spacing w:before="52"/>
        <w:rPr>
          <w:sz w:val="20"/>
        </w:rPr>
      </w:pPr>
    </w:p>
    <w:p w:rsidR="006040DB" w:rsidRDefault="004F0725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77230" cy="361251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DB" w:rsidRDefault="004F0725">
      <w:pPr>
        <w:spacing w:before="236"/>
        <w:ind w:left="244"/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pacing w:val="-10"/>
          <w:sz w:val="28"/>
        </w:rPr>
        <w:t xml:space="preserve"> :</w:t>
      </w:r>
    </w:p>
    <w:p w:rsidR="006040DB" w:rsidRDefault="004F0725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0DB" w:rsidRDefault="006040DB">
      <w:pPr>
        <w:rPr>
          <w:sz w:val="20"/>
        </w:rPr>
        <w:sectPr w:rsidR="006040DB" w:rsidSect="001976A5">
          <w:headerReference w:type="default" r:id="rId21"/>
          <w:pgSz w:w="11910" w:h="16840"/>
          <w:pgMar w:top="1740" w:right="1320" w:bottom="280" w:left="1340" w:header="1452" w:footer="0" w:gutter="0"/>
          <w:cols w:space="720"/>
        </w:sectPr>
      </w:pPr>
    </w:p>
    <w:p w:rsidR="006040DB" w:rsidRDefault="004F0725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lastRenderedPageBreak/>
        <w:t>Createafolderasany</w:t>
      </w:r>
      <w:r>
        <w:rPr>
          <w:b/>
          <w:spacing w:val="-4"/>
          <w:sz w:val="28"/>
        </w:rPr>
        <w:t>name.</w:t>
      </w:r>
    </w:p>
    <w:p w:rsidR="006040DB" w:rsidRDefault="004F0725">
      <w:pPr>
        <w:pStyle w:val="ListParagraph"/>
        <w:numPr>
          <w:ilvl w:val="0"/>
          <w:numId w:val="1"/>
        </w:numPr>
        <w:tabs>
          <w:tab w:val="left" w:pos="1174"/>
        </w:tabs>
        <w:spacing w:before="284"/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Openthatfolderinanycodeeditor(vs</w:t>
      </w:r>
      <w:r>
        <w:rPr>
          <w:b/>
          <w:spacing w:val="-2"/>
          <w:sz w:val="28"/>
        </w:rPr>
        <w:t>code).</w:t>
      </w:r>
    </w:p>
    <w:p w:rsidR="006040DB" w:rsidRDefault="004F0725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Openterminal(ctrl+~) oncode</w:t>
      </w:r>
      <w:r>
        <w:rPr>
          <w:b/>
          <w:spacing w:val="-2"/>
          <w:sz w:val="28"/>
        </w:rPr>
        <w:t>editor.</w:t>
      </w:r>
    </w:p>
    <w:p w:rsidR="006040DB" w:rsidRDefault="004F0725">
      <w:pPr>
        <w:pStyle w:val="ListParagraph"/>
        <w:numPr>
          <w:ilvl w:val="0"/>
          <w:numId w:val="1"/>
        </w:numPr>
        <w:tabs>
          <w:tab w:val="left" w:pos="1174"/>
        </w:tabs>
        <w:spacing w:before="282"/>
        <w:ind w:left="1174" w:hanging="353"/>
        <w:jc w:val="left"/>
        <w:rPr>
          <w:b/>
          <w:sz w:val="28"/>
        </w:rPr>
      </w:pPr>
      <w:r>
        <w:rPr>
          <w:b/>
          <w:sz w:val="28"/>
        </w:rPr>
        <w:t>Typethiscodetogetcode</w:t>
      </w:r>
      <w:r>
        <w:rPr>
          <w:b/>
          <w:spacing w:val="-2"/>
          <w:sz w:val="28"/>
        </w:rPr>
        <w:t>locally.</w:t>
      </w:r>
    </w:p>
    <w:p w:rsidR="006040DB" w:rsidRDefault="004F0725">
      <w:pPr>
        <w:pStyle w:val="BodyText"/>
        <w:spacing w:before="279"/>
        <w:ind w:left="1243"/>
      </w:pPr>
      <w:r>
        <w:t xml:space="preserve">gitclone </w:t>
      </w:r>
      <w:hyperlink r:id="rId22">
        <w:r>
          <w:rPr>
            <w:spacing w:val="-2"/>
            <w:u w:val="single"/>
          </w:rPr>
          <w:t>https://github.com/4727yesuraju/crud.git</w:t>
        </w:r>
      </w:hyperlink>
    </w:p>
    <w:p w:rsidR="006040DB" w:rsidRDefault="004F0725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Nowmovetocrudfolder(cdcrudin</w:t>
      </w:r>
      <w:r>
        <w:rPr>
          <w:b/>
          <w:spacing w:val="-2"/>
          <w:sz w:val="28"/>
        </w:rPr>
        <w:t>terminal)</w:t>
      </w:r>
    </w:p>
    <w:p w:rsidR="006040DB" w:rsidRDefault="004F0725">
      <w:pPr>
        <w:pStyle w:val="ListParagraph"/>
        <w:numPr>
          <w:ilvl w:val="0"/>
          <w:numId w:val="1"/>
        </w:numPr>
        <w:tabs>
          <w:tab w:val="left" w:pos="1174"/>
        </w:tabs>
        <w:spacing w:before="283"/>
        <w:ind w:left="1174" w:hanging="353"/>
        <w:jc w:val="left"/>
        <w:rPr>
          <w:b/>
          <w:sz w:val="28"/>
        </w:rPr>
      </w:pPr>
      <w:r>
        <w:rPr>
          <w:b/>
          <w:sz w:val="28"/>
        </w:rPr>
        <w:t>Ignoreclient</w:t>
      </w:r>
      <w:r>
        <w:rPr>
          <w:b/>
          <w:spacing w:val="-2"/>
          <w:sz w:val="28"/>
        </w:rPr>
        <w:t>folder.</w:t>
      </w:r>
    </w:p>
    <w:p w:rsidR="006040DB" w:rsidRDefault="004F0725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Herecrudisroot</w:t>
      </w:r>
      <w:r>
        <w:rPr>
          <w:b/>
          <w:spacing w:val="-2"/>
          <w:sz w:val="28"/>
        </w:rPr>
        <w:t>folder.</w:t>
      </w:r>
    </w:p>
    <w:p w:rsidR="006040DB" w:rsidRDefault="004F0725">
      <w:pPr>
        <w:pStyle w:val="ListParagraph"/>
        <w:numPr>
          <w:ilvl w:val="0"/>
          <w:numId w:val="1"/>
        </w:numPr>
        <w:tabs>
          <w:tab w:val="left" w:pos="1173"/>
          <w:tab w:val="left" w:pos="1243"/>
        </w:tabs>
        <w:spacing w:before="283" w:line="446" w:lineRule="auto"/>
        <w:ind w:left="1243" w:right="1547" w:hanging="423"/>
        <w:jc w:val="left"/>
        <w:rPr>
          <w:b/>
          <w:sz w:val="28"/>
        </w:rPr>
      </w:pPr>
      <w:r>
        <w:rPr>
          <w:b/>
          <w:sz w:val="28"/>
        </w:rPr>
        <w:t xml:space="preserve">Inrootfoldercreatea.envfileandcreateaPORTand CONN_STRvariables and assign </w:t>
      </w:r>
      <w:r>
        <w:rPr>
          <w:b/>
          <w:sz w:val="28"/>
        </w:rPr>
        <w:t>value.</w:t>
      </w:r>
    </w:p>
    <w:p w:rsidR="006040DB" w:rsidRDefault="004F0725">
      <w:pPr>
        <w:pStyle w:val="BodyText"/>
        <w:tabs>
          <w:tab w:val="left" w:pos="3380"/>
        </w:tabs>
        <w:spacing w:before="8"/>
        <w:ind w:left="821"/>
      </w:pPr>
      <w:r>
        <w:t>ex:PORT=</w:t>
      </w:r>
      <w:r>
        <w:rPr>
          <w:spacing w:val="-4"/>
        </w:rPr>
        <w:t>3000</w:t>
      </w:r>
      <w:r>
        <w:tab/>
        <w:t>(commonlyanynumberbetween3000-</w:t>
      </w:r>
      <w:r>
        <w:rPr>
          <w:spacing w:val="-2"/>
        </w:rPr>
        <w:t>8080).</w:t>
      </w:r>
    </w:p>
    <w:p w:rsidR="006040DB" w:rsidRDefault="004F0725">
      <w:pPr>
        <w:pStyle w:val="BodyText"/>
        <w:spacing w:before="278"/>
        <w:ind w:left="1315"/>
      </w:pPr>
      <w:r>
        <w:t>CONN_STR=your</w:t>
      </w:r>
      <w:r>
        <w:rPr>
          <w:spacing w:val="-2"/>
        </w:rPr>
        <w:t>mongodb_connection_string.</w:t>
      </w:r>
    </w:p>
    <w:p w:rsidR="006040DB" w:rsidRDefault="004F0725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865" cy="352615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0DB" w:rsidRDefault="006040DB">
      <w:pPr>
        <w:rPr>
          <w:sz w:val="20"/>
        </w:rPr>
        <w:sectPr w:rsidR="006040DB" w:rsidSect="001976A5">
          <w:headerReference w:type="default" r:id="rId24"/>
          <w:pgSz w:w="11910" w:h="16840"/>
          <w:pgMar w:top="1740" w:right="1320" w:bottom="280" w:left="1340" w:header="1452" w:footer="0" w:gutter="0"/>
          <w:cols w:space="720"/>
        </w:sectPr>
      </w:pPr>
    </w:p>
    <w:p w:rsidR="006040DB" w:rsidRDefault="004F0725">
      <w:pPr>
        <w:pStyle w:val="BodyText"/>
        <w:spacing w:before="278"/>
        <w:ind w:left="100"/>
      </w:pPr>
      <w:r>
        <w:lastRenderedPageBreak/>
        <w:t>simplypastethiscodein.envfile</w:t>
      </w:r>
      <w:r>
        <w:rPr>
          <w:spacing w:val="-10"/>
        </w:rPr>
        <w:t>.</w:t>
      </w:r>
    </w:p>
    <w:p w:rsidR="006040DB" w:rsidRDefault="004F0725">
      <w:pPr>
        <w:spacing w:before="278"/>
        <w:ind w:left="100"/>
        <w:rPr>
          <w:sz w:val="27"/>
        </w:rPr>
      </w:pPr>
      <w:r>
        <w:rPr>
          <w:sz w:val="27"/>
        </w:rPr>
        <w:t>PORT=</w:t>
      </w:r>
      <w:r>
        <w:rPr>
          <w:spacing w:val="-4"/>
          <w:sz w:val="27"/>
        </w:rPr>
        <w:t xml:space="preserve"> 5000</w:t>
      </w:r>
    </w:p>
    <w:p w:rsidR="006040DB" w:rsidRDefault="005A0019">
      <w:pPr>
        <w:spacing w:before="280"/>
        <w:ind w:left="100"/>
        <w:rPr>
          <w:sz w:val="27"/>
        </w:rPr>
      </w:pPr>
      <w:hyperlink r:id="rId25">
        <w:r w:rsidR="004F0725">
          <w:rPr>
            <w:spacing w:val="-2"/>
            <w:sz w:val="27"/>
          </w:rPr>
          <w:t>CONN_STR=mo</w:t>
        </w:r>
        <w:r w:rsidR="004F0725">
          <w:rPr>
            <w:spacing w:val="-2"/>
            <w:sz w:val="27"/>
          </w:rPr>
          <w:t>ngodb+srv://4727yesuraju:rough@cluster0.wbclvtg.mongodb.net</w:t>
        </w:r>
      </w:hyperlink>
    </w:p>
    <w:p w:rsidR="006040DB" w:rsidRDefault="004F0725">
      <w:pPr>
        <w:spacing w:before="2"/>
        <w:ind w:left="100"/>
        <w:rPr>
          <w:sz w:val="27"/>
        </w:rPr>
      </w:pPr>
      <w:r>
        <w:rPr>
          <w:spacing w:val="-2"/>
          <w:sz w:val="27"/>
        </w:rPr>
        <w:t>/?retryWrites=true&amp;w=majority&amp;appName=Cluster0</w:t>
      </w:r>
    </w:p>
    <w:p w:rsidR="006040DB" w:rsidRDefault="004F0725">
      <w:pPr>
        <w:pStyle w:val="ListParagraph"/>
        <w:numPr>
          <w:ilvl w:val="0"/>
          <w:numId w:val="1"/>
        </w:numPr>
        <w:tabs>
          <w:tab w:val="left" w:pos="453"/>
        </w:tabs>
        <w:spacing w:before="285"/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Afterinterminal(incrudfolderasrootfolder)typethiscommandto run server.</w:t>
      </w:r>
    </w:p>
    <w:p w:rsidR="006040DB" w:rsidRDefault="004F0725">
      <w:pPr>
        <w:pStyle w:val="BodyText"/>
        <w:spacing w:before="278" w:line="448" w:lineRule="auto"/>
        <w:ind w:left="100" w:right="4586"/>
      </w:pPr>
      <w:r>
        <w:t>npmi(installingalldependencies) npm run dev (to run server)</w:t>
      </w:r>
    </w:p>
    <w:p w:rsidR="006040DB" w:rsidRDefault="004F0725">
      <w:pPr>
        <w:pStyle w:val="ListParagraph"/>
        <w:numPr>
          <w:ilvl w:val="0"/>
          <w:numId w:val="1"/>
        </w:numPr>
        <w:tabs>
          <w:tab w:val="left" w:pos="593"/>
        </w:tabs>
        <w:spacing w:before="1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ifyougetbelow</w:t>
      </w:r>
      <w:r>
        <w:rPr>
          <w:b/>
          <w:sz w:val="28"/>
        </w:rPr>
        <w:t>messageinterminalthenyourserverwillrunning</w:t>
      </w:r>
      <w:r>
        <w:rPr>
          <w:b/>
          <w:spacing w:val="-2"/>
          <w:sz w:val="28"/>
        </w:rPr>
        <w:t>successfully.</w:t>
      </w:r>
    </w:p>
    <w:p w:rsidR="006040DB" w:rsidRDefault="004F0725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731510" cy="246888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0DB" w:rsidRDefault="006040DB">
      <w:pPr>
        <w:rPr>
          <w:sz w:val="20"/>
        </w:rPr>
        <w:sectPr w:rsidR="006040DB" w:rsidSect="001976A5">
          <w:headerReference w:type="default" r:id="rId27"/>
          <w:pgSz w:w="11910" w:h="16840"/>
          <w:pgMar w:top="1740" w:right="1320" w:bottom="280" w:left="1340" w:header="1452" w:footer="0" w:gutter="0"/>
          <w:cols w:space="720"/>
        </w:sectPr>
      </w:pPr>
    </w:p>
    <w:p w:rsidR="006040DB" w:rsidRDefault="004F0725">
      <w:pPr>
        <w:spacing w:before="66"/>
        <w:ind w:left="100"/>
        <w:rPr>
          <w:b/>
          <w:sz w:val="36"/>
        </w:rPr>
      </w:pPr>
      <w:r>
        <w:rPr>
          <w:b/>
          <w:sz w:val="36"/>
        </w:rPr>
        <w:lastRenderedPageBreak/>
        <w:t>routeanditsfunctionality</w:t>
      </w:r>
      <w:r>
        <w:rPr>
          <w:b/>
          <w:spacing w:val="-10"/>
          <w:sz w:val="36"/>
        </w:rPr>
        <w:t>:</w:t>
      </w:r>
    </w:p>
    <w:p w:rsidR="006040DB" w:rsidRDefault="004F0725">
      <w:pPr>
        <w:pStyle w:val="BodyText"/>
        <w:spacing w:before="276" w:line="448" w:lineRule="auto"/>
        <w:ind w:left="821" w:right="673"/>
      </w:pPr>
      <w:r>
        <w:t>Forthis useanyAPIusingtoolslikePostmanorThunderClient. i use THUNDER CLIENT.</w:t>
      </w:r>
    </w:p>
    <w:p w:rsidR="006040DB" w:rsidRDefault="004F0725">
      <w:pPr>
        <w:pStyle w:val="Heading1"/>
        <w:spacing w:line="365" w:lineRule="exact"/>
      </w:pPr>
      <w:r>
        <w:t>CREATEROUTE</w:t>
      </w:r>
      <w:r>
        <w:rPr>
          <w:spacing w:val="-10"/>
        </w:rPr>
        <w:t>:</w:t>
      </w:r>
    </w:p>
    <w:p w:rsidR="006040DB" w:rsidRDefault="004F0725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79" w:line="451" w:lineRule="auto"/>
        <w:ind w:right="683" w:hanging="423"/>
        <w:rPr>
          <w:b/>
          <w:sz w:val="28"/>
        </w:rPr>
      </w:pPr>
      <w:r>
        <w:rPr>
          <w:b/>
          <w:sz w:val="28"/>
        </w:rPr>
        <w:t>Thisrouteisusedtocreatea newe</w:t>
      </w:r>
      <w:r>
        <w:rPr>
          <w:b/>
          <w:sz w:val="28"/>
        </w:rPr>
        <w:t>mployeeindatabasewitha below fields.</w:t>
      </w:r>
    </w:p>
    <w:p w:rsidR="006040DB" w:rsidRDefault="004F0725">
      <w:pPr>
        <w:pStyle w:val="BodyText"/>
        <w:spacing w:line="316" w:lineRule="exact"/>
        <w:ind w:left="821"/>
      </w:pPr>
      <w:r>
        <w:t>username,empname,email,role,</w:t>
      </w:r>
      <w:r>
        <w:rPr>
          <w:spacing w:val="-2"/>
        </w:rPr>
        <w:t>salary</w:t>
      </w:r>
    </w:p>
    <w:p w:rsidR="006040DB" w:rsidRDefault="004F0725">
      <w:pPr>
        <w:pStyle w:val="ListParagraph"/>
        <w:numPr>
          <w:ilvl w:val="1"/>
          <w:numId w:val="1"/>
        </w:numPr>
        <w:tabs>
          <w:tab w:val="left" w:pos="1173"/>
          <w:tab w:val="left" w:pos="1176"/>
        </w:tabs>
        <w:spacing w:before="283" w:line="446" w:lineRule="auto"/>
        <w:ind w:left="1176" w:right="899" w:hanging="356"/>
        <w:rPr>
          <w:b/>
          <w:sz w:val="28"/>
        </w:rPr>
      </w:pPr>
      <w:r>
        <w:rPr>
          <w:b/>
          <w:sz w:val="28"/>
        </w:rPr>
        <w:t>inthunderclientclickonnewrequestandselectthisoptions method as post</w:t>
      </w:r>
    </w:p>
    <w:p w:rsidR="006040DB" w:rsidRDefault="004F0725">
      <w:pPr>
        <w:spacing w:before="3"/>
        <w:ind w:left="1541"/>
        <w:rPr>
          <w:sz w:val="25"/>
        </w:rPr>
      </w:pPr>
      <w:r>
        <w:rPr>
          <w:b/>
          <w:sz w:val="28"/>
        </w:rPr>
        <w:t xml:space="preserve">urlas </w:t>
      </w:r>
      <w:r>
        <w:rPr>
          <w:spacing w:val="-2"/>
          <w:sz w:val="25"/>
        </w:rPr>
        <w:t>http://localhost:5000/api/user/create</w:t>
      </w:r>
    </w:p>
    <w:p w:rsidR="006040DB" w:rsidRDefault="004F0725">
      <w:pPr>
        <w:pStyle w:val="BodyText"/>
        <w:spacing w:before="283"/>
        <w:ind w:left="1541"/>
      </w:pPr>
      <w:r>
        <w:t>passthisjsondataasabodyasyourrequired</w:t>
      </w:r>
      <w:r>
        <w:rPr>
          <w:spacing w:val="-2"/>
        </w:rPr>
        <w:t>value.</w:t>
      </w:r>
    </w:p>
    <w:p w:rsidR="006040DB" w:rsidRDefault="004F0725">
      <w:pPr>
        <w:spacing w:before="280"/>
        <w:ind w:left="1541"/>
        <w:rPr>
          <w:b/>
          <w:sz w:val="18"/>
        </w:rPr>
      </w:pPr>
      <w:r>
        <w:rPr>
          <w:b/>
          <w:spacing w:val="-10"/>
          <w:sz w:val="18"/>
        </w:rPr>
        <w:t>{</w:t>
      </w:r>
    </w:p>
    <w:p w:rsidR="006040DB" w:rsidRDefault="006040DB">
      <w:pPr>
        <w:pStyle w:val="BodyText"/>
        <w:spacing w:before="75"/>
        <w:rPr>
          <w:sz w:val="18"/>
        </w:rPr>
      </w:pPr>
    </w:p>
    <w:p w:rsidR="006040DB" w:rsidRDefault="004F0725">
      <w:pPr>
        <w:spacing w:before="1" w:line="564" w:lineRule="auto"/>
        <w:ind w:left="1541" w:right="5089"/>
        <w:rPr>
          <w:b/>
          <w:sz w:val="18"/>
        </w:rPr>
      </w:pPr>
      <w:r>
        <w:rPr>
          <w:b/>
          <w:sz w:val="18"/>
        </w:rPr>
        <w:t>"username": "jack", "</w:t>
      </w:r>
      <w:r>
        <w:rPr>
          <w:b/>
          <w:sz w:val="18"/>
        </w:rPr>
        <w:t>empname": "jack rider", "email": "</w:t>
      </w:r>
      <w:hyperlink r:id="rId28">
        <w:r>
          <w:rPr>
            <w:b/>
            <w:sz w:val="18"/>
          </w:rPr>
          <w:t>jack@gmail.com</w:t>
        </w:r>
      </w:hyperlink>
      <w:r>
        <w:rPr>
          <w:b/>
          <w:sz w:val="18"/>
        </w:rPr>
        <w:t>", "role":"FrontEndDeveloper", "salary": 60000</w:t>
      </w:r>
    </w:p>
    <w:p w:rsidR="006040DB" w:rsidRDefault="004F0725">
      <w:pPr>
        <w:spacing w:before="2"/>
        <w:ind w:left="1541"/>
        <w:rPr>
          <w:b/>
          <w:sz w:val="18"/>
        </w:rPr>
      </w:pPr>
      <w:r>
        <w:rPr>
          <w:b/>
          <w:spacing w:val="-10"/>
          <w:sz w:val="18"/>
        </w:rPr>
        <w:t>}</w:t>
      </w:r>
    </w:p>
    <w:p w:rsidR="006040DB" w:rsidRDefault="006040DB">
      <w:pPr>
        <w:pStyle w:val="BodyText"/>
        <w:spacing w:before="69"/>
        <w:rPr>
          <w:sz w:val="18"/>
        </w:rPr>
      </w:pPr>
    </w:p>
    <w:p w:rsidR="006040DB" w:rsidRDefault="004F0725">
      <w:pPr>
        <w:pStyle w:val="ListParagraph"/>
        <w:numPr>
          <w:ilvl w:val="1"/>
          <w:numId w:val="1"/>
        </w:numPr>
        <w:tabs>
          <w:tab w:val="left" w:pos="1168"/>
          <w:tab w:val="left" w:pos="1176"/>
        </w:tabs>
        <w:spacing w:before="0" w:line="451" w:lineRule="auto"/>
        <w:ind w:left="1176" w:right="495" w:hanging="356"/>
        <w:rPr>
          <w:b/>
          <w:sz w:val="28"/>
        </w:rPr>
      </w:pPr>
      <w:r>
        <w:rPr>
          <w:b/>
          <w:sz w:val="28"/>
        </w:rPr>
        <w:t>finallypresssendtoinsertdatainmongodb databaseandgeta</w:t>
      </w:r>
      <w:r>
        <w:rPr>
          <w:b/>
          <w:spacing w:val="-2"/>
          <w:sz w:val="28"/>
        </w:rPr>
        <w:t>inserted</w:t>
      </w:r>
    </w:p>
    <w:p w:rsidR="006040DB" w:rsidRDefault="004F0725">
      <w:pPr>
        <w:pStyle w:val="BodyText"/>
        <w:spacing w:line="317" w:lineRule="exact"/>
        <w:ind w:left="1104"/>
      </w:pPr>
      <w:r>
        <w:t>dataasa</w:t>
      </w:r>
      <w:r>
        <w:rPr>
          <w:spacing w:val="-2"/>
        </w:rPr>
        <w:t>response.</w:t>
      </w:r>
    </w:p>
    <w:p w:rsidR="006040DB" w:rsidRDefault="004F0725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83" w:line="448" w:lineRule="auto"/>
        <w:ind w:right="997" w:hanging="423"/>
        <w:rPr>
          <w:b/>
          <w:sz w:val="28"/>
        </w:rPr>
      </w:pPr>
      <w:r>
        <w:rPr>
          <w:b/>
          <w:sz w:val="28"/>
        </w:rPr>
        <w:t>IfuserisalreadyindbitwillreturnUseris</w:t>
      </w:r>
      <w:r>
        <w:rPr>
          <w:b/>
          <w:sz w:val="28"/>
        </w:rPr>
        <w:t xml:space="preserve">alreadyexistas </w:t>
      </w:r>
      <w:r>
        <w:rPr>
          <w:b/>
          <w:spacing w:val="-2"/>
          <w:sz w:val="28"/>
        </w:rPr>
        <w:t>response.</w:t>
      </w:r>
    </w:p>
    <w:p w:rsidR="006040DB" w:rsidRDefault="004F0725">
      <w:pPr>
        <w:pStyle w:val="BodyText"/>
        <w:spacing w:before="1"/>
        <w:ind w:left="1243"/>
      </w:pPr>
      <w:r>
        <w:t>formoredetailsvisitbelowoutput</w:t>
      </w:r>
      <w:r>
        <w:rPr>
          <w:spacing w:val="-2"/>
        </w:rPr>
        <w:t>images...</w:t>
      </w:r>
    </w:p>
    <w:p w:rsidR="006040DB" w:rsidRDefault="006040DB">
      <w:pPr>
        <w:sectPr w:rsidR="006040DB" w:rsidSect="001976A5">
          <w:headerReference w:type="default" r:id="rId29"/>
          <w:pgSz w:w="11910" w:h="16840"/>
          <w:pgMar w:top="1360" w:right="1320" w:bottom="280" w:left="1340" w:header="0" w:footer="0" w:gutter="0"/>
          <w:cols w:space="720"/>
        </w:sectPr>
      </w:pPr>
    </w:p>
    <w:p w:rsidR="006040DB" w:rsidRDefault="006040DB">
      <w:pPr>
        <w:pStyle w:val="BodyText"/>
      </w:pPr>
    </w:p>
    <w:p w:rsidR="006040DB" w:rsidRDefault="006040DB">
      <w:pPr>
        <w:pStyle w:val="BodyText"/>
        <w:spacing w:before="61"/>
      </w:pPr>
    </w:p>
    <w:p w:rsidR="006040DB" w:rsidRDefault="004F0725">
      <w:pPr>
        <w:ind w:left="100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0"/>
          <w:sz w:val="28"/>
        </w:rPr>
        <w:t>:</w:t>
      </w:r>
    </w:p>
    <w:p w:rsidR="006040DB" w:rsidRDefault="004F0725">
      <w:pPr>
        <w:pStyle w:val="ListParagraph"/>
        <w:numPr>
          <w:ilvl w:val="0"/>
          <w:numId w:val="2"/>
        </w:numPr>
        <w:tabs>
          <w:tab w:val="left" w:pos="1173"/>
          <w:tab w:val="left" w:pos="1243"/>
        </w:tabs>
        <w:spacing w:line="451" w:lineRule="auto"/>
        <w:ind w:right="220" w:hanging="423"/>
        <w:rPr>
          <w:b/>
          <w:sz w:val="28"/>
        </w:rPr>
      </w:pPr>
      <w:r>
        <w:rPr>
          <w:b/>
          <w:sz w:val="28"/>
        </w:rPr>
        <w:t>Thisrouteisusedtoreadspecificuserinfobypassingthat userid as a param.</w:t>
      </w:r>
    </w:p>
    <w:p w:rsidR="006040DB" w:rsidRDefault="004F0725">
      <w:pPr>
        <w:pStyle w:val="BodyText"/>
        <w:spacing w:line="317" w:lineRule="exact"/>
        <w:ind w:left="1541"/>
      </w:pPr>
      <w:r>
        <w:t>methodas</w:t>
      </w:r>
      <w:r>
        <w:rPr>
          <w:spacing w:val="-5"/>
        </w:rPr>
        <w:t>get</w:t>
      </w:r>
    </w:p>
    <w:p w:rsidR="006040DB" w:rsidRDefault="004F0725">
      <w:pPr>
        <w:pStyle w:val="BodyText"/>
        <w:spacing w:before="278" w:line="322" w:lineRule="exact"/>
        <w:ind w:left="1541"/>
      </w:pPr>
      <w:r>
        <w:t>url</w:t>
      </w:r>
      <w:r>
        <w:rPr>
          <w:spacing w:val="-5"/>
        </w:rPr>
        <w:t xml:space="preserve"> as</w:t>
      </w:r>
    </w:p>
    <w:p w:rsidR="006040DB" w:rsidRDefault="004F0725">
      <w:pPr>
        <w:spacing w:line="310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http://localhost:5000/api/user/read/65ed7b3d76e1dcc9a51654ca</w:t>
      </w:r>
    </w:p>
    <w:p w:rsidR="006040DB" w:rsidRDefault="004F0725">
      <w:pPr>
        <w:pStyle w:val="ListParagraph"/>
        <w:numPr>
          <w:ilvl w:val="0"/>
          <w:numId w:val="2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z w:val="27"/>
        </w:rPr>
        <w:t>sendingyouwillgetthatspecificuserdetailsas</w:t>
      </w:r>
      <w:r>
        <w:rPr>
          <w:b/>
          <w:spacing w:val="-2"/>
          <w:sz w:val="27"/>
        </w:rPr>
        <w:t>response.</w:t>
      </w:r>
    </w:p>
    <w:p w:rsidR="006040DB" w:rsidRDefault="004F0725">
      <w:pPr>
        <w:spacing w:before="280"/>
        <w:ind w:left="100"/>
        <w:rPr>
          <w:b/>
          <w:sz w:val="27"/>
        </w:rPr>
      </w:pPr>
      <w:r>
        <w:rPr>
          <w:b/>
          <w:spacing w:val="-2"/>
          <w:sz w:val="27"/>
        </w:rPr>
        <w:t>READALL</w:t>
      </w:r>
      <w:r>
        <w:rPr>
          <w:b/>
          <w:spacing w:val="-10"/>
          <w:sz w:val="27"/>
        </w:rPr>
        <w:t>:</w:t>
      </w:r>
    </w:p>
    <w:p w:rsidR="006040DB" w:rsidRDefault="004F0725">
      <w:pPr>
        <w:pStyle w:val="ListParagraph"/>
        <w:numPr>
          <w:ilvl w:val="0"/>
          <w:numId w:val="3"/>
        </w:numPr>
        <w:tabs>
          <w:tab w:val="left" w:pos="1020"/>
          <w:tab w:val="left" w:pos="1156"/>
          <w:tab w:val="left" w:pos="1867"/>
        </w:tabs>
        <w:spacing w:before="280" w:line="456" w:lineRule="auto"/>
        <w:ind w:left="1156" w:right="169" w:hanging="336"/>
        <w:rPr>
          <w:b/>
          <w:sz w:val="27"/>
        </w:rPr>
      </w:pPr>
      <w:r>
        <w:rPr>
          <w:b/>
          <w:sz w:val="27"/>
        </w:rPr>
        <w:t>.Readallrouteisusedtogetalltheuserdataexistinginthemongodb</w:t>
      </w:r>
      <w:r>
        <w:rPr>
          <w:b/>
          <w:spacing w:val="-4"/>
          <w:sz w:val="27"/>
        </w:rPr>
        <w:t>data</w:t>
      </w:r>
      <w:r>
        <w:rPr>
          <w:b/>
          <w:sz w:val="27"/>
        </w:rPr>
        <w:tab/>
        <w:t>base .</w:t>
      </w:r>
    </w:p>
    <w:p w:rsidR="006040DB" w:rsidRDefault="004F0725">
      <w:pPr>
        <w:pStyle w:val="BodyText"/>
        <w:spacing w:line="319" w:lineRule="exact"/>
        <w:ind w:left="1541"/>
      </w:pPr>
      <w:r>
        <w:t>methodas</w:t>
      </w:r>
      <w:r>
        <w:rPr>
          <w:spacing w:val="-5"/>
        </w:rPr>
        <w:t>get</w:t>
      </w:r>
    </w:p>
    <w:p w:rsidR="006040DB" w:rsidRDefault="004F0725">
      <w:pPr>
        <w:spacing w:before="273"/>
        <w:ind w:left="1541"/>
        <w:rPr>
          <w:sz w:val="27"/>
        </w:rPr>
      </w:pPr>
      <w:r>
        <w:rPr>
          <w:b/>
          <w:sz w:val="28"/>
        </w:rPr>
        <w:t xml:space="preserve">urlas </w:t>
      </w:r>
      <w:r>
        <w:rPr>
          <w:spacing w:val="-2"/>
          <w:sz w:val="27"/>
        </w:rPr>
        <w:t>http://localhost:5000/api/user/readall</w:t>
      </w:r>
    </w:p>
    <w:p w:rsidR="006040DB" w:rsidRDefault="004F0725">
      <w:pPr>
        <w:pStyle w:val="ListParagraph"/>
        <w:numPr>
          <w:ilvl w:val="0"/>
          <w:numId w:val="3"/>
        </w:numPr>
        <w:tabs>
          <w:tab w:val="left" w:pos="1021"/>
        </w:tabs>
        <w:spacing w:before="288"/>
        <w:ind w:left="1021" w:hanging="200"/>
        <w:rPr>
          <w:b/>
          <w:sz w:val="27"/>
        </w:rPr>
      </w:pPr>
      <w:r>
        <w:rPr>
          <w:b/>
          <w:sz w:val="27"/>
        </w:rPr>
        <w:t>.Aftersendingyouwillgetthatalluserdetailsas</w:t>
      </w:r>
      <w:r>
        <w:rPr>
          <w:b/>
          <w:spacing w:val="-2"/>
          <w:sz w:val="27"/>
        </w:rPr>
        <w:t>response.</w:t>
      </w:r>
    </w:p>
    <w:p w:rsidR="006040DB" w:rsidRDefault="004F0725">
      <w:pPr>
        <w:spacing w:before="280"/>
        <w:ind w:left="100"/>
        <w:rPr>
          <w:b/>
          <w:sz w:val="27"/>
        </w:rPr>
      </w:pPr>
      <w:r>
        <w:rPr>
          <w:b/>
          <w:sz w:val="27"/>
        </w:rPr>
        <w:t>UPDATE</w:t>
      </w:r>
      <w:r>
        <w:rPr>
          <w:b/>
          <w:spacing w:val="-10"/>
          <w:sz w:val="27"/>
        </w:rPr>
        <w:t>:</w:t>
      </w:r>
    </w:p>
    <w:p w:rsidR="006040DB" w:rsidRDefault="004F0725">
      <w:pPr>
        <w:pStyle w:val="ListParagraph"/>
        <w:numPr>
          <w:ilvl w:val="0"/>
          <w:numId w:val="4"/>
        </w:numPr>
        <w:tabs>
          <w:tab w:val="left" w:pos="1173"/>
          <w:tab w:val="left" w:pos="1243"/>
        </w:tabs>
        <w:spacing w:before="276" w:line="451" w:lineRule="auto"/>
        <w:ind w:right="151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z w:val="28"/>
        </w:rPr>
        <w:t>routeisusedto updatespecificuserbypassingthatuseridas a param.</w:t>
      </w:r>
    </w:p>
    <w:p w:rsidR="006040DB" w:rsidRDefault="004F0725">
      <w:pPr>
        <w:pStyle w:val="BodyText"/>
        <w:spacing w:line="316" w:lineRule="exact"/>
        <w:ind w:left="1541"/>
      </w:pPr>
      <w:r>
        <w:t>methodas</w:t>
      </w:r>
      <w:r>
        <w:rPr>
          <w:spacing w:val="-5"/>
        </w:rPr>
        <w:t>put</w:t>
      </w:r>
    </w:p>
    <w:p w:rsidR="006040DB" w:rsidRDefault="004F0725">
      <w:pPr>
        <w:pStyle w:val="BodyText"/>
        <w:spacing w:before="283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:rsidR="006040DB" w:rsidRDefault="004F0725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http://localhost:5000/api/user/update/65ed7b3d76e1dcc9a51654ca</w:t>
      </w:r>
    </w:p>
    <w:p w:rsidR="006040DB" w:rsidRDefault="004F0725">
      <w:pPr>
        <w:pStyle w:val="ListParagraph"/>
        <w:numPr>
          <w:ilvl w:val="0"/>
          <w:numId w:val="4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Aftersendingyouwillgetupdateduserdetailsas</w:t>
      </w:r>
      <w:r>
        <w:rPr>
          <w:b/>
          <w:spacing w:val="-2"/>
          <w:sz w:val="27"/>
        </w:rPr>
        <w:t>response.</w:t>
      </w:r>
    </w:p>
    <w:p w:rsidR="006040DB" w:rsidRDefault="006040DB">
      <w:pPr>
        <w:rPr>
          <w:sz w:val="27"/>
        </w:rPr>
        <w:sectPr w:rsidR="006040DB" w:rsidSect="001976A5">
          <w:headerReference w:type="default" r:id="rId30"/>
          <w:pgSz w:w="11910" w:h="16840"/>
          <w:pgMar w:top="1920" w:right="1320" w:bottom="280" w:left="1340" w:header="0" w:footer="0" w:gutter="0"/>
          <w:cols w:space="720"/>
        </w:sectPr>
      </w:pPr>
    </w:p>
    <w:p w:rsidR="006040DB" w:rsidRDefault="004F0725">
      <w:pPr>
        <w:spacing w:before="64"/>
        <w:ind w:left="100"/>
        <w:rPr>
          <w:b/>
          <w:sz w:val="27"/>
        </w:rPr>
      </w:pPr>
      <w:r>
        <w:rPr>
          <w:b/>
          <w:sz w:val="27"/>
        </w:rPr>
        <w:lastRenderedPageBreak/>
        <w:t>DELETE</w:t>
      </w:r>
      <w:r>
        <w:rPr>
          <w:b/>
          <w:spacing w:val="-10"/>
          <w:sz w:val="27"/>
        </w:rPr>
        <w:t>:</w:t>
      </w:r>
    </w:p>
    <w:p w:rsidR="006040DB" w:rsidRDefault="004F0725">
      <w:pPr>
        <w:pStyle w:val="ListParagraph"/>
        <w:numPr>
          <w:ilvl w:val="0"/>
          <w:numId w:val="5"/>
        </w:numPr>
        <w:tabs>
          <w:tab w:val="left" w:pos="1173"/>
          <w:tab w:val="left" w:pos="1243"/>
        </w:tabs>
        <w:spacing w:before="275" w:line="448" w:lineRule="auto"/>
        <w:ind w:right="286" w:hanging="423"/>
        <w:rPr>
          <w:b/>
          <w:sz w:val="28"/>
        </w:rPr>
      </w:pPr>
      <w:r>
        <w:rPr>
          <w:b/>
          <w:sz w:val="28"/>
        </w:rPr>
        <w:t>Thisrouteisusedtodelete</w:t>
      </w:r>
      <w:r>
        <w:rPr>
          <w:b/>
          <w:sz w:val="28"/>
        </w:rPr>
        <w:t>specificuserbypassingthatuseridas a param.</w:t>
      </w:r>
    </w:p>
    <w:p w:rsidR="006040DB" w:rsidRDefault="004F0725">
      <w:pPr>
        <w:pStyle w:val="BodyText"/>
        <w:spacing w:before="2"/>
        <w:ind w:left="1541"/>
      </w:pPr>
      <w:r>
        <w:t>methodas</w:t>
      </w:r>
      <w:r>
        <w:rPr>
          <w:spacing w:val="-2"/>
        </w:rPr>
        <w:t>delete</w:t>
      </w:r>
    </w:p>
    <w:p w:rsidR="006040DB" w:rsidRDefault="004F0725">
      <w:pPr>
        <w:pStyle w:val="BodyText"/>
        <w:spacing w:before="278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:rsidR="006040DB" w:rsidRDefault="004F0725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http://localhost:5000/api/user/delete/65ed7b3d76e1dcc9a51654ca</w:t>
      </w:r>
    </w:p>
    <w:p w:rsidR="006040DB" w:rsidRDefault="004F0725">
      <w:pPr>
        <w:pStyle w:val="ListParagraph"/>
        <w:numPr>
          <w:ilvl w:val="0"/>
          <w:numId w:val="5"/>
        </w:numPr>
        <w:tabs>
          <w:tab w:val="left" w:pos="1155"/>
        </w:tabs>
        <w:spacing w:before="289"/>
        <w:ind w:left="1155" w:hanging="334"/>
        <w:rPr>
          <w:b/>
          <w:sz w:val="27"/>
        </w:rPr>
      </w:pPr>
      <w:r>
        <w:rPr>
          <w:b/>
          <w:sz w:val="27"/>
        </w:rPr>
        <w:t>Aftersendingyouwilldeletedsuccessfullyas</w:t>
      </w:r>
      <w:r>
        <w:rPr>
          <w:b/>
          <w:spacing w:val="-2"/>
          <w:sz w:val="27"/>
        </w:rPr>
        <w:t>response.</w:t>
      </w:r>
    </w:p>
    <w:p w:rsidR="006040DB" w:rsidRDefault="006040DB">
      <w:pPr>
        <w:pStyle w:val="BodyText"/>
        <w:rPr>
          <w:sz w:val="27"/>
        </w:rPr>
      </w:pPr>
    </w:p>
    <w:p w:rsidR="006040DB" w:rsidRDefault="006040DB">
      <w:pPr>
        <w:pStyle w:val="BodyText"/>
        <w:rPr>
          <w:sz w:val="27"/>
        </w:rPr>
      </w:pPr>
    </w:p>
    <w:p w:rsidR="006040DB" w:rsidRDefault="006040DB">
      <w:pPr>
        <w:pStyle w:val="BodyText"/>
        <w:rPr>
          <w:sz w:val="27"/>
        </w:rPr>
      </w:pPr>
    </w:p>
    <w:p w:rsidR="006040DB" w:rsidRDefault="006040DB">
      <w:pPr>
        <w:pStyle w:val="BodyText"/>
        <w:rPr>
          <w:sz w:val="27"/>
        </w:rPr>
      </w:pPr>
    </w:p>
    <w:p w:rsidR="006040DB" w:rsidRDefault="006040DB">
      <w:pPr>
        <w:pStyle w:val="BodyText"/>
        <w:rPr>
          <w:sz w:val="27"/>
        </w:rPr>
      </w:pPr>
    </w:p>
    <w:p w:rsidR="006040DB" w:rsidRDefault="006040DB">
      <w:pPr>
        <w:pStyle w:val="BodyText"/>
        <w:spacing w:before="184"/>
        <w:rPr>
          <w:sz w:val="27"/>
        </w:rPr>
      </w:pPr>
    </w:p>
    <w:p w:rsidR="006040DB" w:rsidRDefault="004F0725">
      <w:pPr>
        <w:spacing w:before="1"/>
        <w:ind w:left="100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10"/>
          <w:sz w:val="28"/>
        </w:rPr>
        <w:t>:</w:t>
      </w:r>
    </w:p>
    <w:p w:rsidR="006040DB" w:rsidRDefault="004F0725">
      <w:pPr>
        <w:spacing w:before="283"/>
        <w:ind w:left="100"/>
        <w:rPr>
          <w:b/>
          <w:sz w:val="28"/>
        </w:rPr>
      </w:pPr>
      <w:r>
        <w:rPr>
          <w:b/>
          <w:sz w:val="28"/>
        </w:rPr>
        <w:t>CREATEANEWUSER</w:t>
      </w:r>
      <w:r>
        <w:rPr>
          <w:b/>
          <w:spacing w:val="-10"/>
          <w:sz w:val="28"/>
        </w:rPr>
        <w:t>:</w:t>
      </w:r>
    </w:p>
    <w:p w:rsidR="006040DB" w:rsidRDefault="004F0725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0DB" w:rsidRDefault="006040DB">
      <w:pPr>
        <w:rPr>
          <w:sz w:val="20"/>
        </w:rPr>
        <w:sectPr w:rsidR="006040DB" w:rsidSect="001976A5">
          <w:headerReference w:type="default" r:id="rId32"/>
          <w:pgSz w:w="11910" w:h="16840"/>
          <w:pgMar w:top="1360" w:right="1320" w:bottom="280" w:left="1340" w:header="0" w:footer="0" w:gutter="0"/>
          <w:cols w:space="720"/>
        </w:sectPr>
      </w:pPr>
    </w:p>
    <w:p w:rsidR="006040DB" w:rsidRDefault="006040DB">
      <w:pPr>
        <w:pStyle w:val="BodyText"/>
        <w:spacing w:before="48" w:after="1"/>
        <w:rPr>
          <w:sz w:val="20"/>
        </w:rPr>
      </w:pPr>
    </w:p>
    <w:p w:rsidR="006040DB" w:rsidRDefault="004F0725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82310" cy="3612515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DB" w:rsidRDefault="006040DB">
      <w:pPr>
        <w:pStyle w:val="BodyText"/>
        <w:rPr>
          <w:sz w:val="24"/>
        </w:rPr>
      </w:pPr>
    </w:p>
    <w:p w:rsidR="006040DB" w:rsidRDefault="006040DB">
      <w:pPr>
        <w:pStyle w:val="BodyText"/>
        <w:spacing w:before="237"/>
        <w:rPr>
          <w:sz w:val="24"/>
        </w:rPr>
      </w:pPr>
    </w:p>
    <w:p w:rsidR="006040DB" w:rsidRDefault="004F0725">
      <w:pPr>
        <w:ind w:left="100"/>
        <w:rPr>
          <w:b/>
          <w:sz w:val="24"/>
        </w:rPr>
      </w:pPr>
      <w:r>
        <w:rPr>
          <w:b/>
          <w:sz w:val="24"/>
        </w:rPr>
        <w:t>READONE</w:t>
      </w:r>
      <w:r>
        <w:rPr>
          <w:b/>
          <w:spacing w:val="-10"/>
          <w:sz w:val="24"/>
        </w:rPr>
        <w:t>:</w:t>
      </w:r>
    </w:p>
    <w:p w:rsidR="006040DB" w:rsidRDefault="004F0725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650865" cy="353060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0DB" w:rsidRDefault="006040DB">
      <w:pPr>
        <w:rPr>
          <w:sz w:val="20"/>
        </w:rPr>
        <w:sectPr w:rsidR="006040DB" w:rsidSect="001976A5">
          <w:headerReference w:type="default" r:id="rId35"/>
          <w:pgSz w:w="11910" w:h="16840"/>
          <w:pgMar w:top="1700" w:right="1320" w:bottom="280" w:left="1340" w:header="1452" w:footer="0" w:gutter="0"/>
          <w:cols w:space="720"/>
        </w:sectPr>
      </w:pPr>
    </w:p>
    <w:p w:rsidR="006040DB" w:rsidRDefault="006040DB">
      <w:pPr>
        <w:pStyle w:val="BodyText"/>
        <w:spacing w:before="48" w:after="1"/>
        <w:rPr>
          <w:sz w:val="20"/>
        </w:rPr>
      </w:pPr>
    </w:p>
    <w:p w:rsidR="006040DB" w:rsidRDefault="004F0725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82310" cy="3612515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DB" w:rsidRDefault="006040DB">
      <w:pPr>
        <w:pStyle w:val="BodyText"/>
        <w:rPr>
          <w:sz w:val="24"/>
        </w:rPr>
      </w:pPr>
    </w:p>
    <w:p w:rsidR="006040DB" w:rsidRDefault="006040DB">
      <w:pPr>
        <w:pStyle w:val="BodyText"/>
        <w:rPr>
          <w:sz w:val="24"/>
        </w:rPr>
      </w:pPr>
    </w:p>
    <w:p w:rsidR="006040DB" w:rsidRDefault="006040DB">
      <w:pPr>
        <w:pStyle w:val="BodyText"/>
        <w:rPr>
          <w:sz w:val="24"/>
        </w:rPr>
      </w:pPr>
    </w:p>
    <w:p w:rsidR="006040DB" w:rsidRDefault="006040DB">
      <w:pPr>
        <w:pStyle w:val="BodyText"/>
        <w:spacing w:before="242"/>
        <w:rPr>
          <w:sz w:val="24"/>
        </w:rPr>
      </w:pPr>
    </w:p>
    <w:p w:rsidR="006040DB" w:rsidRDefault="004F0725">
      <w:pPr>
        <w:ind w:left="100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10"/>
          <w:sz w:val="24"/>
        </w:rPr>
        <w:t>:</w:t>
      </w:r>
    </w:p>
    <w:p w:rsidR="006040DB" w:rsidRDefault="004F0725">
      <w:pPr>
        <w:pStyle w:val="BodyText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651500" cy="3530600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0DB" w:rsidRDefault="006040DB">
      <w:pPr>
        <w:rPr>
          <w:sz w:val="20"/>
        </w:rPr>
        <w:sectPr w:rsidR="006040DB" w:rsidSect="001976A5">
          <w:headerReference w:type="default" r:id="rId38"/>
          <w:pgSz w:w="11910" w:h="16840"/>
          <w:pgMar w:top="1700" w:right="1320" w:bottom="280" w:left="1340" w:header="1452" w:footer="0" w:gutter="0"/>
          <w:cols w:space="720"/>
        </w:sectPr>
      </w:pPr>
    </w:p>
    <w:p w:rsidR="006040DB" w:rsidRDefault="006040DB">
      <w:pPr>
        <w:pStyle w:val="BodyText"/>
        <w:spacing w:before="48" w:after="1"/>
        <w:rPr>
          <w:sz w:val="20"/>
        </w:rPr>
      </w:pPr>
    </w:p>
    <w:p w:rsidR="006040DB" w:rsidRDefault="004F0725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82310" cy="3612515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DB" w:rsidRDefault="006040DB">
      <w:pPr>
        <w:pStyle w:val="BodyText"/>
        <w:rPr>
          <w:sz w:val="24"/>
        </w:rPr>
      </w:pPr>
    </w:p>
    <w:p w:rsidR="006040DB" w:rsidRDefault="006040DB">
      <w:pPr>
        <w:pStyle w:val="BodyText"/>
        <w:rPr>
          <w:sz w:val="24"/>
        </w:rPr>
      </w:pPr>
    </w:p>
    <w:p w:rsidR="006040DB" w:rsidRDefault="006040DB">
      <w:pPr>
        <w:pStyle w:val="BodyText"/>
        <w:rPr>
          <w:sz w:val="24"/>
        </w:rPr>
      </w:pPr>
    </w:p>
    <w:p w:rsidR="006040DB" w:rsidRDefault="006040DB">
      <w:pPr>
        <w:pStyle w:val="BodyText"/>
        <w:rPr>
          <w:sz w:val="24"/>
        </w:rPr>
      </w:pPr>
    </w:p>
    <w:p w:rsidR="006040DB" w:rsidRDefault="006040DB">
      <w:pPr>
        <w:pStyle w:val="BodyText"/>
        <w:rPr>
          <w:sz w:val="24"/>
        </w:rPr>
      </w:pPr>
    </w:p>
    <w:p w:rsidR="006040DB" w:rsidRDefault="006040DB">
      <w:pPr>
        <w:rPr>
          <w:sz w:val="24"/>
        </w:rPr>
      </w:pPr>
    </w:p>
    <w:sectPr w:rsidR="006040DB" w:rsidSect="005A0019">
      <w:headerReference w:type="default" r:id="rId40"/>
      <w:pgSz w:w="11910" w:h="16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0725" w:rsidRDefault="004F0725">
      <w:r>
        <w:separator/>
      </w:r>
    </w:p>
  </w:endnote>
  <w:endnote w:type="continuationSeparator" w:id="1">
    <w:p w:rsidR="004F0725" w:rsidRDefault="004F072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0725" w:rsidRDefault="004F0725">
      <w:r>
        <w:separator/>
      </w:r>
    </w:p>
  </w:footnote>
  <w:footnote w:type="continuationSeparator" w:id="1">
    <w:p w:rsidR="004F0725" w:rsidRDefault="004F072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40DB" w:rsidRDefault="005A0019">
    <w:pPr>
      <w:pStyle w:val="BodyText"/>
      <w:spacing w:line="14" w:lineRule="auto"/>
      <w:rPr>
        <w:b w:val="0"/>
        <w:sz w:val="20"/>
      </w:rPr>
    </w:pPr>
    <w:r w:rsidRPr="005A0019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box 2" o:spid="_x0000_s2057" type="#_x0000_t202" style="position:absolute;margin-left:77.95pt;margin-top:71.55pt;width:185.4pt;height:17.45pt;z-index:-251662848;visibility:visible;mso-wrap-distance-left:0;mso-wrap-distance-right:0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" filled="f" stroked="f">
          <v:textbox inset="0,0,0,0">
            <w:txbxContent>
              <w:p w:rsidR="006040DB" w:rsidRDefault="004F0725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MONGODBCONNECTION</w:t>
                </w:r>
                <w:r>
                  <w:rPr>
                    <w:b/>
                    <w:spacing w:val="-10"/>
                    <w:sz w:val="28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40DB" w:rsidRDefault="005A0019">
    <w:pPr>
      <w:pStyle w:val="BodyText"/>
      <w:spacing w:line="14" w:lineRule="auto"/>
      <w:rPr>
        <w:b w:val="0"/>
        <w:sz w:val="20"/>
      </w:rPr>
    </w:pPr>
    <w:r w:rsidRPr="005A0019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box 19" o:spid="_x0000_s2051" type="#_x0000_t202" style="position:absolute;margin-left:71pt;margin-top:71.6pt;width:279.05pt;height:15.3pt;z-index:-251656704;visibility:visible;mso-wrap-distance-left:0;mso-wrap-distance-right:0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" filled="f" stroked="f">
          <v:textbox inset="0,0,0,0">
            <w:txbxContent>
              <w:p w:rsidR="006040DB" w:rsidRDefault="004F072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CREATINGUSERWITHEXISTINGUSERNAEM</w:t>
                </w:r>
                <w:r>
                  <w:rPr>
                    <w:b/>
                    <w:spacing w:val="-10"/>
                    <w:sz w:val="24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40DB" w:rsidRDefault="005A0019">
    <w:pPr>
      <w:pStyle w:val="BodyText"/>
      <w:spacing w:line="14" w:lineRule="auto"/>
      <w:rPr>
        <w:b w:val="0"/>
        <w:sz w:val="20"/>
      </w:rPr>
    </w:pPr>
    <w:r w:rsidRPr="005A0019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box 22" o:spid="_x0000_s2050" type="#_x0000_t202" style="position:absolute;margin-left:71pt;margin-top:71.6pt;width:70.55pt;height:15.3pt;z-index:-251655680;visibility:visible;mso-wrap-distance-left:0;mso-wrap-distance-right:0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" filled="f" stroked="f">
          <v:textbox inset="0,0,0,0">
            <w:txbxContent>
              <w:p w:rsidR="006040DB" w:rsidRDefault="004F072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READALL</w:t>
                </w:r>
                <w:r>
                  <w:rPr>
                    <w:b/>
                    <w:spacing w:val="-10"/>
                    <w:sz w:val="24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40DB" w:rsidRDefault="005A0019">
    <w:pPr>
      <w:pStyle w:val="BodyText"/>
      <w:spacing w:line="14" w:lineRule="auto"/>
      <w:rPr>
        <w:b w:val="0"/>
        <w:sz w:val="20"/>
      </w:rPr>
    </w:pPr>
    <w:r w:rsidRPr="005A0019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box 25" o:spid="_x0000_s2049" type="#_x0000_t202" style="position:absolute;margin-left:71pt;margin-top:71.6pt;width:57.6pt;height:15.3pt;z-index:-251654656;visibility:visible;mso-wrap-distance-left:0;mso-wrap-distance-right:0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" filled="f" stroked="f">
          <v:textbox inset="0,0,0,0">
            <w:txbxContent>
              <w:p w:rsidR="006040DB" w:rsidRDefault="004F072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DELETE</w:t>
                </w:r>
                <w:r>
                  <w:rPr>
                    <w:b/>
                    <w:spacing w:val="-10"/>
                    <w:sz w:val="24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40DB" w:rsidRDefault="005A0019">
    <w:pPr>
      <w:pStyle w:val="BodyText"/>
      <w:spacing w:line="14" w:lineRule="auto"/>
      <w:rPr>
        <w:b w:val="0"/>
        <w:sz w:val="20"/>
      </w:rPr>
    </w:pPr>
    <w:r w:rsidRPr="005A0019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box 5" o:spid="_x0000_s2056" type="#_x0000_t202" style="position:absolute;margin-left:85.15pt;margin-top:71.55pt;width:64pt;height:17.45pt;z-index:-251661824;visibility:visible;mso-wrap-distance-left:0;mso-wrap-distance-right:0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" filled="f" stroked="f">
          <v:textbox inset="0,0,0,0">
            <w:txbxContent>
              <w:p w:rsidR="006040DB" w:rsidRDefault="004F0725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ROUTES: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40DB" w:rsidRDefault="005A0019">
    <w:pPr>
      <w:pStyle w:val="BodyText"/>
      <w:spacing w:line="14" w:lineRule="auto"/>
      <w:rPr>
        <w:b w:val="0"/>
        <w:sz w:val="20"/>
      </w:rPr>
    </w:pPr>
    <w:r w:rsidRPr="005A0019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box 8" o:spid="_x0000_s2055" type="#_x0000_t202" style="position:absolute;margin-left:78.2pt;margin-top:71.55pt;width:75pt;height:17.45pt;z-index:-251660800;visibility:visible;mso-wrap-distance-left:0;mso-wrap-distance-right:0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" filled="f" stroked="f">
          <v:textbox inset="0,0,0,0">
            <w:txbxContent>
              <w:p w:rsidR="006040DB" w:rsidRDefault="004F0725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READALL: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40DB" w:rsidRDefault="005A0019">
    <w:pPr>
      <w:pStyle w:val="BodyText"/>
      <w:spacing w:line="14" w:lineRule="auto"/>
      <w:rPr>
        <w:b w:val="0"/>
        <w:sz w:val="20"/>
      </w:rPr>
    </w:pPr>
    <w:r w:rsidRPr="005A0019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box 11" o:spid="_x0000_s2054" type="#_x0000_t202" style="position:absolute;margin-left:78.2pt;margin-top:71.55pt;width:67.8pt;height:17.45pt;z-index:-251659776;visibility:visible;mso-wrap-distance-left:0;mso-wrap-distance-right:0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" filled="f" stroked="f">
          <v:textbox inset="0,0,0,0">
            <w:txbxContent>
              <w:p w:rsidR="006040DB" w:rsidRDefault="004F0725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UPDATE</w:t>
                </w:r>
                <w:r>
                  <w:rPr>
                    <w:b/>
                    <w:spacing w:val="-10"/>
                    <w:sz w:val="28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40DB" w:rsidRDefault="005A0019">
    <w:pPr>
      <w:pStyle w:val="BodyText"/>
      <w:spacing w:line="14" w:lineRule="auto"/>
      <w:rPr>
        <w:b w:val="0"/>
        <w:sz w:val="20"/>
      </w:rPr>
    </w:pPr>
    <w:r w:rsidRPr="005A0019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box 14" o:spid="_x0000_s2053" type="#_x0000_t202" style="position:absolute;margin-left:71pt;margin-top:71.55pt;width:200.45pt;height:17.45pt;z-index:-251658752;visibility:visible;mso-wrap-distance-left:0;mso-wrap-distance-right:0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" filled="f" stroked="f">
          <v:textbox inset="0,0,0,0">
            <w:txbxContent>
              <w:p w:rsidR="006040DB" w:rsidRDefault="004F0725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HOWTORUNONLOCALLY</w:t>
                </w:r>
                <w:r>
                  <w:rPr>
                    <w:b/>
                    <w:spacing w:val="-10"/>
                    <w:sz w:val="28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40DB" w:rsidRDefault="005A0019">
    <w:pPr>
      <w:pStyle w:val="BodyText"/>
      <w:spacing w:line="14" w:lineRule="auto"/>
      <w:rPr>
        <w:b w:val="0"/>
        <w:sz w:val="20"/>
      </w:rPr>
    </w:pPr>
    <w:r w:rsidRPr="005A0019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box 16" o:spid="_x0000_s2052" type="#_x0000_t202" style="position:absolute;margin-left:71pt;margin-top:71.55pt;width:183.15pt;height:17.45pt;z-index:-251657728;visibility:visible;mso-wrap-distance-left:0;mso-wrap-distance-right:0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" filled="f" stroked="f">
          <v:textbox inset="0,0,0,0">
            <w:txbxContent>
              <w:p w:rsidR="006040DB" w:rsidRDefault="004F0725">
                <w:pPr>
                  <w:pStyle w:val="BodyText"/>
                  <w:spacing w:before="6"/>
                  <w:ind w:left="20"/>
                </w:pPr>
                <w:r>
                  <w:t>---troubleinaboveprocess?</w:t>
                </w:r>
                <w:r>
                  <w:rPr>
                    <w:spacing w:val="-10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40DB" w:rsidRDefault="006040DB"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40DB" w:rsidRDefault="006040DB"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40DB" w:rsidRDefault="006040DB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243" w:hanging="355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5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1175" w:hanging="35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43" w:hanging="35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129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8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8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7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6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5" w:hanging="355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>
      <w:start w:val="1"/>
      <w:numFmt w:val="decimal"/>
      <w:lvlText w:val="%1"/>
      <w:lvlJc w:val="left"/>
      <w:pPr>
        <w:ind w:left="1157" w:hanging="2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1"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6040DB"/>
    <w:rsid w:val="000D1702"/>
    <w:rsid w:val="001976A5"/>
    <w:rsid w:val="001E7DE5"/>
    <w:rsid w:val="004F0725"/>
    <w:rsid w:val="005A0019"/>
    <w:rsid w:val="006040DB"/>
    <w:rsid w:val="02F516EA"/>
    <w:rsid w:val="34762022"/>
    <w:rsid w:val="54E27360"/>
    <w:rsid w:val="71B434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rsid w:val="005A0019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rsid w:val="005A0019"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A0019"/>
    <w:rPr>
      <w:b/>
      <w:bCs/>
      <w:sz w:val="28"/>
      <w:szCs w:val="28"/>
    </w:rPr>
  </w:style>
  <w:style w:type="character" w:styleId="Hyperlink">
    <w:name w:val="Hyperlink"/>
    <w:basedOn w:val="DefaultParagraphFont"/>
    <w:rsid w:val="005A0019"/>
    <w:rPr>
      <w:color w:val="0000FF"/>
      <w:u w:val="single"/>
    </w:rPr>
  </w:style>
  <w:style w:type="paragraph" w:styleId="Title">
    <w:name w:val="Title"/>
    <w:basedOn w:val="Normal"/>
    <w:uiPriority w:val="1"/>
    <w:qFormat/>
    <w:rsid w:val="005A0019"/>
    <w:pPr>
      <w:spacing w:before="59"/>
      <w:ind w:left="178" w:right="200"/>
      <w:jc w:val="center"/>
    </w:pPr>
    <w:rPr>
      <w:b/>
      <w:bCs/>
      <w:sz w:val="64"/>
      <w:szCs w:val="64"/>
    </w:rPr>
  </w:style>
  <w:style w:type="table" w:customStyle="1" w:styleId="TableNormal1">
    <w:name w:val="Table Normal1"/>
    <w:uiPriority w:val="2"/>
    <w:semiHidden/>
    <w:unhideWhenUsed/>
    <w:qFormat/>
    <w:rsid w:val="005A001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5A0019"/>
    <w:pPr>
      <w:spacing w:before="278"/>
      <w:ind w:left="1174" w:hanging="353"/>
    </w:pPr>
  </w:style>
  <w:style w:type="paragraph" w:customStyle="1" w:styleId="TableParagraph">
    <w:name w:val="Table Paragraph"/>
    <w:basedOn w:val="Normal"/>
    <w:uiPriority w:val="1"/>
    <w:qFormat/>
    <w:rsid w:val="005A0019"/>
  </w:style>
  <w:style w:type="character" w:customStyle="1" w:styleId="UnresolvedMention">
    <w:name w:val="Unresolved Mention"/>
    <w:basedOn w:val="DefaultParagraphFont"/>
    <w:uiPriority w:val="99"/>
    <w:semiHidden/>
    <w:unhideWhenUsed/>
    <w:rsid w:val="000D1702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enkatesweraraodulla@gmail.com" TargetMode="External"/><Relationship Id="rId13" Type="http://schemas.openxmlformats.org/officeDocument/2006/relationships/image" Target="media/image4.jpeg"/><Relationship Id="rId18" Type="http://schemas.openxmlformats.org/officeDocument/2006/relationships/header" Target="header3.xml"/><Relationship Id="rId26" Type="http://schemas.openxmlformats.org/officeDocument/2006/relationships/image" Target="media/image11.png"/><Relationship Id="rId39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34" Type="http://schemas.openxmlformats.org/officeDocument/2006/relationships/image" Target="media/image1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hyperlink" Target="mailto:rough@cluster0.wbclvtg.mongodb.net" TargetMode="External"/><Relationship Id="rId33" Type="http://schemas.openxmlformats.org/officeDocument/2006/relationships/image" Target="media/image13.jpeg"/><Relationship Id="rId38" Type="http://schemas.openxmlformats.org/officeDocument/2006/relationships/header" Target="header1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header" Target="header7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5.xml"/><Relationship Id="rId32" Type="http://schemas.openxmlformats.org/officeDocument/2006/relationships/header" Target="header9.xml"/><Relationship Id="rId37" Type="http://schemas.openxmlformats.org/officeDocument/2006/relationships/image" Target="media/image16.jpeg"/><Relationship Id="rId40" Type="http://schemas.openxmlformats.org/officeDocument/2006/relationships/header" Target="header1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jpeg"/><Relationship Id="rId28" Type="http://schemas.openxmlformats.org/officeDocument/2006/relationships/hyperlink" Target="mailto:jack@gmail.com" TargetMode="External"/><Relationship Id="rId36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hyperlink" Target="https://github.com/4727yesuraju/crud.git" TargetMode="External"/><Relationship Id="rId27" Type="http://schemas.openxmlformats.org/officeDocument/2006/relationships/header" Target="header6.xml"/><Relationship Id="rId30" Type="http://schemas.openxmlformats.org/officeDocument/2006/relationships/header" Target="header8.xml"/><Relationship Id="rId35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432</Words>
  <Characters>2463</Characters>
  <Application>Microsoft Office Word</Application>
  <DocSecurity>0</DocSecurity>
  <Lines>20</Lines>
  <Paragraphs>5</Paragraphs>
  <ScaleCrop>false</ScaleCrop>
  <Company/>
  <LinksUpToDate>false</LinksUpToDate>
  <CharactersWithSpaces>2890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Admin</cp:lastModifiedBy>
  <cp:revision>2</cp:revision>
  <dcterms:created xsi:type="dcterms:W3CDTF">2024-04-01T16:13:00Z</dcterms:created>
  <dcterms:modified xsi:type="dcterms:W3CDTF">2024-04-01T16:13:00Z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2024-03-16T00:00:00Z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0D3015E342B74D2A89396EFBA1DAE40E_13</vt:lpwstr>
  </property>
</Properties>
</file>